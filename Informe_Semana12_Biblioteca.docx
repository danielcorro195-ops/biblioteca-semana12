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B7606">
      <w:pPr>
        <w:pStyle w:val="35"/>
        <w:rPr>
          <w:color w:val="auto"/>
        </w:rPr>
      </w:pPr>
      <w:r>
        <w:rPr>
          <w:color w:val="auto"/>
        </w:rPr>
        <w:t>Implementación de Programación Orientada a Objetos en JavaScript con Bootstrap para la Gestión de una Biblioteca Escolar</w:t>
      </w:r>
    </w:p>
    <w:p w14:paraId="261F0101">
      <w:r>
        <w:br w:type="textWrapping"/>
      </w:r>
      <w:r>
        <w:t>Introducción</w:t>
      </w:r>
      <w:r>
        <w:br w:type="textWrapping"/>
      </w:r>
      <w:r>
        <w:br w:type="textWrapping"/>
      </w:r>
      <w:r>
        <w:t>En esta actividad se desarrolló una aplicaci</w:t>
      </w:r>
      <w:bookmarkStart w:id="0" w:name="_GoBack"/>
      <w:bookmarkEnd w:id="0"/>
      <w:r>
        <w:t>ón web para la Biblioteca Escolar “Saber Digital” utilizando HTML5, CSS3, JavaScript y Bootstrap 5. El objetivo fue modernizar la gestión del catálogo de libros mediante una interfaz amigable y aplicando Programación Orientada a Objetos (POO).</w:t>
      </w:r>
      <w:r>
        <w:br w:type="textWrapping"/>
      </w:r>
      <w:r>
        <w:br w:type="textWrapping"/>
      </w:r>
      <w:r>
        <w:t>Desarrollo</w:t>
      </w:r>
      <w:r>
        <w:br w:type="textWrapping"/>
      </w:r>
      <w:r>
        <w:br w:type="textWrapping"/>
      </w:r>
      <w:r>
        <w:t>Se creó una estructura HTML con Bootstrap para obtener una interfaz responsiva. Posteriormente se implementaron las clases Libro y Biblioteca siguiendo los principios de encapsulamiento y abstracción.</w:t>
      </w:r>
      <w:r>
        <w:br w:type="textWrapping"/>
      </w:r>
      <w:r>
        <w:br w:type="textWrapping"/>
      </w:r>
      <w:r>
        <w:t>La clase Libro almacena la información de cada ejemplar, incluyendo título, autor, año, categoría, disponibilidad y número de lecturas. La clase Biblioteca administra la colección de libros y permite agregarlos, listarlos y generar reportes.</w:t>
      </w:r>
      <w:r>
        <w:br w:type="textWrapping"/>
      </w:r>
      <w:r>
        <w:br w:type="textWrapping"/>
      </w:r>
      <w:r>
        <w:t>Mejoras implementadas</w:t>
      </w:r>
      <w:r>
        <w:br w:type="textWrapping"/>
      </w:r>
      <w:r>
        <w:br w:type="textWrapping"/>
      </w:r>
      <w:r>
        <w:t>1. Validación de libros duplicados.</w:t>
      </w:r>
      <w:r>
        <w:br w:type="textWrapping"/>
      </w:r>
      <w:r>
        <w:t>2. Sistema de categorías (Ficción, Ciencia, Tecnología, Historia, Literatura, Educación, entre otras).</w:t>
      </w:r>
      <w:r>
        <w:br w:type="textWrapping"/>
      </w:r>
      <w:r>
        <w:t>3. Reporte de libros más leídos.</w:t>
      </w:r>
      <w:r>
        <w:br w:type="textWrapping"/>
      </w:r>
      <w:r>
        <w:t>4. Tema oscuro y claro.</w:t>
      </w:r>
      <w:r>
        <w:br w:type="textWrapping"/>
      </w:r>
      <w:r>
        <w:t>5. Accesibilidad mediante atributos ARIA.</w:t>
      </w:r>
      <w:r>
        <w:br w:type="textWrapping"/>
      </w:r>
      <w:r>
        <w:t>6. Interfaz responsiva utilizando Bootstrap 5.</w:t>
      </w:r>
      <w:r>
        <w:br w:type="textWrapping"/>
      </w:r>
      <w:r>
        <w:br w:type="textWrapping"/>
      </w:r>
      <w:r>
        <w:t>Pruebas realizadas</w:t>
      </w:r>
      <w:r>
        <w:br w:type="textWrapping"/>
      </w:r>
      <w:r>
        <w:br w:type="textWrapping"/>
      </w:r>
      <w:r>
        <w:t>- Visualización de libros precargados.</w:t>
      </w:r>
      <w:r>
        <w:br w:type="textWrapping"/>
      </w:r>
      <w:r>
        <w:t>- Registro de nuevos libros.</w:t>
      </w:r>
      <w:r>
        <w:br w:type="textWrapping"/>
      </w:r>
      <w:r>
        <w:t>- Verificación de duplicados.</w:t>
      </w:r>
      <w:r>
        <w:br w:type="textWrapping"/>
      </w:r>
      <w:r>
        <w:t>- Generación de reportes.</w:t>
      </w:r>
      <w:r>
        <w:br w:type="textWrapping"/>
      </w:r>
      <w:r>
        <w:t>- Cambio entre tema claro y oscuro.</w:t>
      </w:r>
      <w:r>
        <w:br w:type="textWrapping"/>
      </w:r>
      <w:r>
        <w:t>- Validación de accesibilidad.</w:t>
      </w:r>
      <w:r>
        <w:br w:type="textWrapping"/>
      </w:r>
      <w:r>
        <w:br w:type="textWrapping"/>
      </w:r>
      <w:r>
        <w:t>Conclusión</w:t>
      </w:r>
      <w:r>
        <w:br w:type="textWrapping"/>
      </w:r>
      <w:r>
        <w:br w:type="textWrapping"/>
      </w:r>
      <w:r>
        <w:t>La solución desarrollada cumple con todos los requisitos planteados para la actividad de la Semana 12. La aplicación permite administrar libros de forma organizada, mejora la experiencia del usuario y demuestra la aplicación práctica de Programación Orientada a Objetos en JavaScript junto con Bootstrap.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64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239</Words>
  <Characters>1470</Characters>
  <Lines>0</Lines>
  <Paragraphs>0</Paragraphs>
  <TotalTime>0</TotalTime>
  <ScaleCrop>false</ScaleCrop>
  <LinksUpToDate>false</LinksUpToDate>
  <CharactersWithSpaces>1687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Daniel corro</cp:lastModifiedBy>
  <dcterms:modified xsi:type="dcterms:W3CDTF">2026-05-29T21:35:45Z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eyJoZGlkIjoiMTM3ZTE4ZTgyYWU1N2IwMzViZjU1OTFmOWQyYTQwOGQiLCJ1c2VySWQiOiIyMTk5MDI0MDExMzY3In0=</vt:lpwstr>
  </property>
  <property fmtid="{D5CDD505-2E9C-101B-9397-08002B2CF9AE}" pid="3" name="KSOProductBuildVer">
    <vt:lpwstr>2058-12.1.0.26880</vt:lpwstr>
  </property>
  <property fmtid="{D5CDD505-2E9C-101B-9397-08002B2CF9AE}" pid="4" name="ICV">
    <vt:lpwstr>E1F850FE559B48DE97E016724FB3A870_13</vt:lpwstr>
  </property>
</Properties>
</file>